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B90FB">
      <w:pPr>
        <w:jc w:val="center"/>
      </w:pPr>
      <w:r>
        <w:rPr>
          <w:b/>
          <w:sz w:val="36"/>
        </w:rPr>
        <w:t>Network ID Mapping</w:t>
      </w:r>
    </w:p>
    <w:p w14:paraId="4CF2741B">
      <w:pPr>
        <w:jc w:val="center"/>
      </w:pPr>
      <w:r>
        <w:rPr>
          <w:i/>
          <w:sz w:val="20"/>
        </w:rPr>
        <w:t>Mobile Money Network Configuration Reference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376"/>
        <w:gridCol w:w="1800"/>
        <w:gridCol w:w="2160"/>
        <w:gridCol w:w="1800"/>
        <w:gridCol w:w="1080"/>
      </w:tblGrid>
      <w:tr w14:paraId="3879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76" w:type="dxa"/>
            <w:vAlign w:val="center"/>
          </w:tcPr>
          <w:p w14:paraId="41807D4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376" w:type="dxa"/>
            <w:vAlign w:val="center"/>
          </w:tcPr>
          <w:p w14:paraId="5E97F82F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Network ID</w:t>
            </w:r>
          </w:p>
        </w:tc>
        <w:tc>
          <w:tcPr>
            <w:tcW w:w="1800" w:type="dxa"/>
            <w:vAlign w:val="center"/>
          </w:tcPr>
          <w:p w14:paraId="54E22076">
            <w:pPr>
              <w:spacing w:after="0" w:line="240" w:lineRule="auto"/>
              <w:jc w:val="center"/>
            </w:pPr>
            <w:r>
              <w:rPr>
                <w:rFonts w:hint="default"/>
                <w:b/>
                <w:sz w:val="17"/>
                <w:lang w:val="en-US"/>
              </w:rPr>
              <w:t>Lipapap</w:t>
            </w:r>
            <w:bookmarkStart w:id="0" w:name="_GoBack"/>
            <w:bookmarkEnd w:id="0"/>
            <w:r>
              <w:rPr>
                <w:b/>
                <w:sz w:val="17"/>
              </w:rPr>
              <w:t xml:space="preserve"> Code</w:t>
            </w:r>
          </w:p>
        </w:tc>
        <w:tc>
          <w:tcPr>
            <w:tcW w:w="2160" w:type="dxa"/>
            <w:vAlign w:val="center"/>
          </w:tcPr>
          <w:p w14:paraId="317FC652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Network Name</w:t>
            </w:r>
          </w:p>
        </w:tc>
        <w:tc>
          <w:tcPr>
            <w:tcW w:w="1800" w:type="dxa"/>
            <w:vAlign w:val="center"/>
          </w:tcPr>
          <w:p w14:paraId="275981E1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Operator</w:t>
            </w:r>
          </w:p>
        </w:tc>
        <w:tc>
          <w:tcPr>
            <w:tcW w:w="1080" w:type="dxa"/>
            <w:vAlign w:val="center"/>
          </w:tcPr>
          <w:p w14:paraId="27E1F179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Country Code</w:t>
            </w:r>
          </w:p>
        </w:tc>
      </w:tr>
      <w:tr w14:paraId="32F3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337540D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76" w:type="dxa"/>
            <w:vAlign w:val="center"/>
          </w:tcPr>
          <w:p w14:paraId="138EEA97">
            <w:pPr>
              <w:spacing w:after="0" w:line="240" w:lineRule="auto"/>
              <w:jc w:val="left"/>
            </w:pPr>
            <w:r>
              <w:rPr>
                <w:sz w:val="16"/>
              </w:rPr>
              <w:t>MPESA_KE</w:t>
            </w:r>
          </w:p>
        </w:tc>
        <w:tc>
          <w:tcPr>
            <w:tcW w:w="1800" w:type="dxa"/>
            <w:vAlign w:val="center"/>
          </w:tcPr>
          <w:p w14:paraId="7DFD8C34">
            <w:pPr>
              <w:spacing w:after="0" w:line="240" w:lineRule="auto"/>
              <w:jc w:val="left"/>
            </w:pPr>
            <w:r>
              <w:rPr>
                <w:sz w:val="16"/>
              </w:rPr>
              <w:t>MPESA_KE</w:t>
            </w:r>
          </w:p>
        </w:tc>
        <w:tc>
          <w:tcPr>
            <w:tcW w:w="2160" w:type="dxa"/>
            <w:vAlign w:val="center"/>
          </w:tcPr>
          <w:p w14:paraId="2D351F4E">
            <w:pPr>
              <w:spacing w:after="0" w:line="240" w:lineRule="auto"/>
              <w:jc w:val="left"/>
            </w:pPr>
            <w:r>
              <w:rPr>
                <w:sz w:val="16"/>
              </w:rPr>
              <w:t>M-Pesa</w:t>
            </w:r>
          </w:p>
        </w:tc>
        <w:tc>
          <w:tcPr>
            <w:tcW w:w="1800" w:type="dxa"/>
            <w:vAlign w:val="center"/>
          </w:tcPr>
          <w:p w14:paraId="2FF85487">
            <w:pPr>
              <w:spacing w:after="0" w:line="240" w:lineRule="auto"/>
              <w:jc w:val="left"/>
            </w:pPr>
            <w:r>
              <w:rPr>
                <w:sz w:val="16"/>
              </w:rPr>
              <w:t>Mpesa</w:t>
            </w:r>
          </w:p>
        </w:tc>
        <w:tc>
          <w:tcPr>
            <w:tcW w:w="1080" w:type="dxa"/>
            <w:vAlign w:val="center"/>
          </w:tcPr>
          <w:p w14:paraId="3E16E772">
            <w:pPr>
              <w:spacing w:after="0" w:line="240" w:lineRule="auto"/>
              <w:jc w:val="center"/>
            </w:pPr>
            <w:r>
              <w:rPr>
                <w:sz w:val="16"/>
              </w:rPr>
              <w:t>KE</w:t>
            </w:r>
          </w:p>
        </w:tc>
      </w:tr>
      <w:tr w14:paraId="3879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5D15D1A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76" w:type="dxa"/>
            <w:vAlign w:val="center"/>
          </w:tcPr>
          <w:p w14:paraId="1A3649FA">
            <w:pPr>
              <w:spacing w:after="0" w:line="240" w:lineRule="auto"/>
              <w:jc w:val="left"/>
            </w:pPr>
            <w:r>
              <w:rPr>
                <w:sz w:val="16"/>
              </w:rPr>
              <w:t>MPESA_TZ</w:t>
            </w:r>
          </w:p>
        </w:tc>
        <w:tc>
          <w:tcPr>
            <w:tcW w:w="1800" w:type="dxa"/>
            <w:vAlign w:val="center"/>
          </w:tcPr>
          <w:p w14:paraId="28C7178C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7E4F148B">
            <w:pPr>
              <w:spacing w:after="0" w:line="240" w:lineRule="auto"/>
              <w:jc w:val="left"/>
            </w:pPr>
            <w:r>
              <w:rPr>
                <w:sz w:val="16"/>
              </w:rPr>
              <w:t>M-Pesa</w:t>
            </w:r>
          </w:p>
        </w:tc>
        <w:tc>
          <w:tcPr>
            <w:tcW w:w="1800" w:type="dxa"/>
            <w:vAlign w:val="center"/>
          </w:tcPr>
          <w:p w14:paraId="5C2C2F5D">
            <w:pPr>
              <w:spacing w:after="0" w:line="240" w:lineRule="auto"/>
              <w:jc w:val="left"/>
            </w:pPr>
            <w:r>
              <w:rPr>
                <w:sz w:val="16"/>
              </w:rPr>
              <w:t>Mpesa</w:t>
            </w:r>
          </w:p>
        </w:tc>
        <w:tc>
          <w:tcPr>
            <w:tcW w:w="1080" w:type="dxa"/>
            <w:vAlign w:val="center"/>
          </w:tcPr>
          <w:p w14:paraId="78FDEDF1">
            <w:pPr>
              <w:spacing w:after="0" w:line="240" w:lineRule="auto"/>
              <w:jc w:val="center"/>
            </w:pPr>
            <w:r>
              <w:rPr>
                <w:sz w:val="16"/>
              </w:rPr>
              <w:t>TZ</w:t>
            </w:r>
          </w:p>
        </w:tc>
      </w:tr>
      <w:tr w14:paraId="7A59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580BA81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76" w:type="dxa"/>
            <w:vAlign w:val="center"/>
          </w:tcPr>
          <w:p w14:paraId="3921E1BD">
            <w:pPr>
              <w:spacing w:after="0" w:line="240" w:lineRule="auto"/>
              <w:jc w:val="left"/>
            </w:pPr>
            <w:r>
              <w:rPr>
                <w:sz w:val="16"/>
              </w:rPr>
              <w:t>TIGO PESA_TZ</w:t>
            </w:r>
          </w:p>
        </w:tc>
        <w:tc>
          <w:tcPr>
            <w:tcW w:w="1800" w:type="dxa"/>
            <w:vAlign w:val="center"/>
          </w:tcPr>
          <w:p w14:paraId="0FF2CF94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05F576FF">
            <w:pPr>
              <w:spacing w:after="0" w:line="240" w:lineRule="auto"/>
              <w:jc w:val="left"/>
            </w:pPr>
            <w:r>
              <w:rPr>
                <w:sz w:val="16"/>
              </w:rPr>
              <w:t>Tigo Pesa</w:t>
            </w:r>
          </w:p>
        </w:tc>
        <w:tc>
          <w:tcPr>
            <w:tcW w:w="1800" w:type="dxa"/>
            <w:vAlign w:val="center"/>
          </w:tcPr>
          <w:p w14:paraId="0853947E">
            <w:pPr>
              <w:spacing w:after="0" w:line="240" w:lineRule="auto"/>
              <w:jc w:val="left"/>
            </w:pPr>
            <w:r>
              <w:rPr>
                <w:sz w:val="16"/>
              </w:rPr>
              <w:t>TigoPesa</w:t>
            </w:r>
          </w:p>
        </w:tc>
        <w:tc>
          <w:tcPr>
            <w:tcW w:w="1080" w:type="dxa"/>
            <w:vAlign w:val="center"/>
          </w:tcPr>
          <w:p w14:paraId="4E9EE0DB">
            <w:pPr>
              <w:spacing w:after="0" w:line="240" w:lineRule="auto"/>
              <w:jc w:val="center"/>
            </w:pPr>
            <w:r>
              <w:rPr>
                <w:sz w:val="16"/>
              </w:rPr>
              <w:t>TZ</w:t>
            </w:r>
          </w:p>
        </w:tc>
      </w:tr>
      <w:tr w14:paraId="502D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DB2E94D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76" w:type="dxa"/>
            <w:vAlign w:val="center"/>
          </w:tcPr>
          <w:p w14:paraId="27C2B7D8">
            <w:pPr>
              <w:spacing w:after="0" w:line="240" w:lineRule="auto"/>
              <w:jc w:val="left"/>
            </w:pPr>
            <w:r>
              <w:rPr>
                <w:sz w:val="16"/>
              </w:rPr>
              <w:t>AIRTELMONEY_TZ</w:t>
            </w:r>
          </w:p>
        </w:tc>
        <w:tc>
          <w:tcPr>
            <w:tcW w:w="1800" w:type="dxa"/>
            <w:vAlign w:val="center"/>
          </w:tcPr>
          <w:p w14:paraId="0618E68C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6D332762">
            <w:pPr>
              <w:spacing w:after="0" w:line="240" w:lineRule="auto"/>
              <w:jc w:val="left"/>
            </w:pPr>
            <w:r>
              <w:rPr>
                <w:sz w:val="16"/>
              </w:rPr>
              <w:t>Airtel Money</w:t>
            </w:r>
          </w:p>
        </w:tc>
        <w:tc>
          <w:tcPr>
            <w:tcW w:w="1800" w:type="dxa"/>
            <w:vAlign w:val="center"/>
          </w:tcPr>
          <w:p w14:paraId="05F2DF8D">
            <w:pPr>
              <w:spacing w:after="0" w:line="240" w:lineRule="auto"/>
              <w:jc w:val="left"/>
            </w:pPr>
            <w:r>
              <w:rPr>
                <w:sz w:val="16"/>
              </w:rPr>
              <w:t>AirtelMoney</w:t>
            </w:r>
          </w:p>
        </w:tc>
        <w:tc>
          <w:tcPr>
            <w:tcW w:w="1080" w:type="dxa"/>
            <w:vAlign w:val="center"/>
          </w:tcPr>
          <w:p w14:paraId="4F2042F6">
            <w:pPr>
              <w:spacing w:after="0" w:line="240" w:lineRule="auto"/>
              <w:jc w:val="center"/>
            </w:pPr>
            <w:r>
              <w:rPr>
                <w:sz w:val="16"/>
              </w:rPr>
              <w:t>TZ</w:t>
            </w:r>
          </w:p>
        </w:tc>
      </w:tr>
      <w:tr w14:paraId="394A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64BE63F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76" w:type="dxa"/>
            <w:vAlign w:val="center"/>
          </w:tcPr>
          <w:p w14:paraId="58844D02">
            <w:pPr>
              <w:spacing w:after="0" w:line="240" w:lineRule="auto"/>
              <w:jc w:val="left"/>
            </w:pPr>
            <w:r>
              <w:rPr>
                <w:sz w:val="16"/>
              </w:rPr>
              <w:t>HALOPESA_TZ</w:t>
            </w:r>
          </w:p>
        </w:tc>
        <w:tc>
          <w:tcPr>
            <w:tcW w:w="1800" w:type="dxa"/>
            <w:vAlign w:val="center"/>
          </w:tcPr>
          <w:p w14:paraId="52593BF9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2DAC2F55">
            <w:pPr>
              <w:spacing w:after="0" w:line="240" w:lineRule="auto"/>
              <w:jc w:val="left"/>
            </w:pPr>
            <w:r>
              <w:rPr>
                <w:sz w:val="16"/>
              </w:rPr>
              <w:t>HaloPesa</w:t>
            </w:r>
          </w:p>
        </w:tc>
        <w:tc>
          <w:tcPr>
            <w:tcW w:w="1800" w:type="dxa"/>
            <w:vAlign w:val="center"/>
          </w:tcPr>
          <w:p w14:paraId="2F7670EB">
            <w:pPr>
              <w:spacing w:after="0" w:line="240" w:lineRule="auto"/>
              <w:jc w:val="left"/>
            </w:pPr>
            <w:r>
              <w:rPr>
                <w:sz w:val="16"/>
              </w:rPr>
              <w:t>HaloPesa</w:t>
            </w:r>
          </w:p>
        </w:tc>
        <w:tc>
          <w:tcPr>
            <w:tcW w:w="1080" w:type="dxa"/>
            <w:vAlign w:val="center"/>
          </w:tcPr>
          <w:p w14:paraId="450C0BF3">
            <w:pPr>
              <w:spacing w:after="0" w:line="240" w:lineRule="auto"/>
              <w:jc w:val="center"/>
            </w:pPr>
            <w:r>
              <w:rPr>
                <w:sz w:val="16"/>
              </w:rPr>
              <w:t>TZ</w:t>
            </w:r>
          </w:p>
        </w:tc>
      </w:tr>
      <w:tr w14:paraId="0EC9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CA13F3D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76" w:type="dxa"/>
            <w:vAlign w:val="center"/>
          </w:tcPr>
          <w:p w14:paraId="1077B6DF">
            <w:pPr>
              <w:spacing w:after="0" w:line="240" w:lineRule="auto"/>
              <w:jc w:val="left"/>
            </w:pPr>
            <w:r>
              <w:rPr>
                <w:sz w:val="16"/>
              </w:rPr>
              <w:t>MTN_MOMO_UG</w:t>
            </w:r>
          </w:p>
        </w:tc>
        <w:tc>
          <w:tcPr>
            <w:tcW w:w="1800" w:type="dxa"/>
            <w:vAlign w:val="center"/>
          </w:tcPr>
          <w:p w14:paraId="7E2525EE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5EF2059E">
            <w:pPr>
              <w:spacing w:after="0" w:line="240" w:lineRule="auto"/>
              <w:jc w:val="left"/>
            </w:pPr>
            <w:r>
              <w:rPr>
                <w:sz w:val="16"/>
              </w:rPr>
              <w:t>MTN Mobile Money</w:t>
            </w:r>
          </w:p>
        </w:tc>
        <w:tc>
          <w:tcPr>
            <w:tcW w:w="1800" w:type="dxa"/>
            <w:vAlign w:val="center"/>
          </w:tcPr>
          <w:p w14:paraId="65928452">
            <w:pPr>
              <w:spacing w:after="0" w:line="240" w:lineRule="auto"/>
              <w:jc w:val="left"/>
            </w:pPr>
            <w:r>
              <w:rPr>
                <w:sz w:val="16"/>
              </w:rPr>
              <w:t>MTNMomo</w:t>
            </w:r>
          </w:p>
        </w:tc>
        <w:tc>
          <w:tcPr>
            <w:tcW w:w="1080" w:type="dxa"/>
            <w:vAlign w:val="center"/>
          </w:tcPr>
          <w:p w14:paraId="7303AADE">
            <w:pPr>
              <w:spacing w:after="0" w:line="240" w:lineRule="auto"/>
              <w:jc w:val="center"/>
            </w:pPr>
            <w:r>
              <w:rPr>
                <w:sz w:val="16"/>
              </w:rPr>
              <w:t>UG</w:t>
            </w:r>
          </w:p>
        </w:tc>
      </w:tr>
      <w:tr w14:paraId="3403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04053C1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76" w:type="dxa"/>
            <w:vAlign w:val="center"/>
          </w:tcPr>
          <w:p w14:paraId="158757AD">
            <w:pPr>
              <w:spacing w:after="0" w:line="240" w:lineRule="auto"/>
              <w:jc w:val="left"/>
            </w:pPr>
            <w:r>
              <w:rPr>
                <w:sz w:val="16"/>
              </w:rPr>
              <w:t>AIRTELMONEY_UG</w:t>
            </w:r>
          </w:p>
        </w:tc>
        <w:tc>
          <w:tcPr>
            <w:tcW w:w="1800" w:type="dxa"/>
            <w:vAlign w:val="center"/>
          </w:tcPr>
          <w:p w14:paraId="7AAE3AA4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4054EE93">
            <w:pPr>
              <w:spacing w:after="0" w:line="240" w:lineRule="auto"/>
              <w:jc w:val="left"/>
            </w:pPr>
            <w:r>
              <w:rPr>
                <w:sz w:val="16"/>
              </w:rPr>
              <w:t>Airtel Money</w:t>
            </w:r>
          </w:p>
        </w:tc>
        <w:tc>
          <w:tcPr>
            <w:tcW w:w="1800" w:type="dxa"/>
            <w:vAlign w:val="center"/>
          </w:tcPr>
          <w:p w14:paraId="61E4363C">
            <w:pPr>
              <w:spacing w:after="0" w:line="240" w:lineRule="auto"/>
              <w:jc w:val="left"/>
            </w:pPr>
            <w:r>
              <w:rPr>
                <w:sz w:val="16"/>
              </w:rPr>
              <w:t>AirtelMoney</w:t>
            </w:r>
          </w:p>
        </w:tc>
        <w:tc>
          <w:tcPr>
            <w:tcW w:w="1080" w:type="dxa"/>
            <w:vAlign w:val="center"/>
          </w:tcPr>
          <w:p w14:paraId="0F284F5D">
            <w:pPr>
              <w:spacing w:after="0" w:line="240" w:lineRule="auto"/>
              <w:jc w:val="center"/>
            </w:pPr>
            <w:r>
              <w:rPr>
                <w:sz w:val="16"/>
              </w:rPr>
              <w:t>UG</w:t>
            </w:r>
          </w:p>
        </w:tc>
      </w:tr>
      <w:tr w14:paraId="4202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D1CBE71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76" w:type="dxa"/>
            <w:vAlign w:val="center"/>
          </w:tcPr>
          <w:p w14:paraId="1D4EAD01">
            <w:pPr>
              <w:spacing w:after="0" w:line="240" w:lineRule="auto"/>
              <w:jc w:val="left"/>
            </w:pPr>
            <w:r>
              <w:rPr>
                <w:sz w:val="16"/>
              </w:rPr>
              <w:t>MTN_MOMO_GH</w:t>
            </w:r>
          </w:p>
        </w:tc>
        <w:tc>
          <w:tcPr>
            <w:tcW w:w="1800" w:type="dxa"/>
            <w:vAlign w:val="center"/>
          </w:tcPr>
          <w:p w14:paraId="0E263617">
            <w:pPr>
              <w:spacing w:after="0" w:line="240" w:lineRule="auto"/>
              <w:jc w:val="left"/>
            </w:pPr>
            <w:r>
              <w:rPr>
                <w:sz w:val="16"/>
              </w:rPr>
              <w:t>MTNGH</w:t>
            </w:r>
          </w:p>
        </w:tc>
        <w:tc>
          <w:tcPr>
            <w:tcW w:w="2160" w:type="dxa"/>
            <w:vAlign w:val="center"/>
          </w:tcPr>
          <w:p w14:paraId="6D4709A3">
            <w:pPr>
              <w:spacing w:after="0" w:line="240" w:lineRule="auto"/>
              <w:jc w:val="left"/>
            </w:pPr>
            <w:r>
              <w:rPr>
                <w:sz w:val="16"/>
              </w:rPr>
              <w:t>MTN Mobile Money</w:t>
            </w:r>
          </w:p>
        </w:tc>
        <w:tc>
          <w:tcPr>
            <w:tcW w:w="1800" w:type="dxa"/>
            <w:vAlign w:val="center"/>
          </w:tcPr>
          <w:p w14:paraId="7BC5E7D1">
            <w:pPr>
              <w:spacing w:after="0" w:line="240" w:lineRule="auto"/>
              <w:jc w:val="left"/>
            </w:pPr>
            <w:r>
              <w:rPr>
                <w:sz w:val="16"/>
              </w:rPr>
              <w:t>MTNMomo</w:t>
            </w:r>
          </w:p>
        </w:tc>
        <w:tc>
          <w:tcPr>
            <w:tcW w:w="1080" w:type="dxa"/>
            <w:vAlign w:val="center"/>
          </w:tcPr>
          <w:p w14:paraId="04CC4BE3">
            <w:pPr>
              <w:spacing w:after="0" w:line="240" w:lineRule="auto"/>
              <w:jc w:val="center"/>
            </w:pPr>
            <w:r>
              <w:rPr>
                <w:sz w:val="16"/>
              </w:rPr>
              <w:t>GH</w:t>
            </w:r>
          </w:p>
        </w:tc>
      </w:tr>
      <w:tr w14:paraId="518B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C33C7A5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76" w:type="dxa"/>
            <w:vAlign w:val="center"/>
          </w:tcPr>
          <w:p w14:paraId="619FFEB1">
            <w:pPr>
              <w:spacing w:after="0" w:line="240" w:lineRule="auto"/>
              <w:jc w:val="left"/>
            </w:pPr>
            <w:r>
              <w:rPr>
                <w:sz w:val="16"/>
              </w:rPr>
              <w:t>VODAFONE_CASH_GH</w:t>
            </w:r>
          </w:p>
        </w:tc>
        <w:tc>
          <w:tcPr>
            <w:tcW w:w="1800" w:type="dxa"/>
            <w:vAlign w:val="center"/>
          </w:tcPr>
          <w:p w14:paraId="1C4C8121">
            <w:pPr>
              <w:spacing w:after="0" w:line="240" w:lineRule="auto"/>
              <w:jc w:val="left"/>
            </w:pPr>
            <w:r>
              <w:rPr>
                <w:sz w:val="16"/>
              </w:rPr>
              <w:t>VODGH</w:t>
            </w:r>
          </w:p>
        </w:tc>
        <w:tc>
          <w:tcPr>
            <w:tcW w:w="2160" w:type="dxa"/>
            <w:vAlign w:val="center"/>
          </w:tcPr>
          <w:p w14:paraId="3E20EB1D">
            <w:pPr>
              <w:spacing w:after="0" w:line="240" w:lineRule="auto"/>
              <w:jc w:val="left"/>
            </w:pPr>
            <w:r>
              <w:rPr>
                <w:sz w:val="16"/>
              </w:rPr>
              <w:t>Vodafone Cash</w:t>
            </w:r>
          </w:p>
        </w:tc>
        <w:tc>
          <w:tcPr>
            <w:tcW w:w="1800" w:type="dxa"/>
            <w:vAlign w:val="center"/>
          </w:tcPr>
          <w:p w14:paraId="1A4AB555">
            <w:pPr>
              <w:spacing w:after="0" w:line="240" w:lineRule="auto"/>
              <w:jc w:val="left"/>
            </w:pPr>
            <w:r>
              <w:rPr>
                <w:sz w:val="16"/>
              </w:rPr>
              <w:t>VodafoneCash</w:t>
            </w:r>
          </w:p>
        </w:tc>
        <w:tc>
          <w:tcPr>
            <w:tcW w:w="1080" w:type="dxa"/>
            <w:vAlign w:val="center"/>
          </w:tcPr>
          <w:p w14:paraId="327B9EBC">
            <w:pPr>
              <w:spacing w:after="0" w:line="240" w:lineRule="auto"/>
              <w:jc w:val="center"/>
            </w:pPr>
            <w:r>
              <w:rPr>
                <w:sz w:val="16"/>
              </w:rPr>
              <w:t>GH</w:t>
            </w:r>
          </w:p>
        </w:tc>
      </w:tr>
      <w:tr w14:paraId="44C9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B9A206A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376" w:type="dxa"/>
            <w:vAlign w:val="center"/>
          </w:tcPr>
          <w:p w14:paraId="5FD3FE6F">
            <w:pPr>
              <w:spacing w:after="0" w:line="240" w:lineRule="auto"/>
              <w:jc w:val="left"/>
            </w:pPr>
            <w:r>
              <w:rPr>
                <w:sz w:val="16"/>
              </w:rPr>
              <w:t>AIRTELTIGO_MONEY_GH</w:t>
            </w:r>
          </w:p>
        </w:tc>
        <w:tc>
          <w:tcPr>
            <w:tcW w:w="1800" w:type="dxa"/>
            <w:vAlign w:val="center"/>
          </w:tcPr>
          <w:p w14:paraId="13584E5D">
            <w:pPr>
              <w:spacing w:after="0" w:line="240" w:lineRule="auto"/>
              <w:jc w:val="left"/>
            </w:pPr>
            <w:r>
              <w:rPr>
                <w:sz w:val="16"/>
              </w:rPr>
              <w:t>ATMGH</w:t>
            </w:r>
          </w:p>
        </w:tc>
        <w:tc>
          <w:tcPr>
            <w:tcW w:w="2160" w:type="dxa"/>
            <w:vAlign w:val="center"/>
          </w:tcPr>
          <w:p w14:paraId="61108184">
            <w:pPr>
              <w:spacing w:after="0" w:line="240" w:lineRule="auto"/>
              <w:jc w:val="left"/>
            </w:pPr>
            <w:r>
              <w:rPr>
                <w:sz w:val="16"/>
              </w:rPr>
              <w:t>AirtelTigo Money</w:t>
            </w:r>
          </w:p>
        </w:tc>
        <w:tc>
          <w:tcPr>
            <w:tcW w:w="1800" w:type="dxa"/>
            <w:vAlign w:val="center"/>
          </w:tcPr>
          <w:p w14:paraId="2D3BA678">
            <w:pPr>
              <w:spacing w:after="0" w:line="240" w:lineRule="auto"/>
              <w:jc w:val="left"/>
            </w:pPr>
            <w:r>
              <w:rPr>
                <w:sz w:val="16"/>
              </w:rPr>
              <w:t>AirtelTigoMoney</w:t>
            </w:r>
          </w:p>
        </w:tc>
        <w:tc>
          <w:tcPr>
            <w:tcW w:w="1080" w:type="dxa"/>
            <w:vAlign w:val="center"/>
          </w:tcPr>
          <w:p w14:paraId="5B84C4F6">
            <w:pPr>
              <w:spacing w:after="0" w:line="240" w:lineRule="auto"/>
              <w:jc w:val="center"/>
            </w:pPr>
            <w:r>
              <w:rPr>
                <w:sz w:val="16"/>
              </w:rPr>
              <w:t>GH</w:t>
            </w:r>
          </w:p>
        </w:tc>
      </w:tr>
      <w:tr w14:paraId="3B55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9484C42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376" w:type="dxa"/>
            <w:vAlign w:val="center"/>
          </w:tcPr>
          <w:p w14:paraId="40823BF1">
            <w:pPr>
              <w:spacing w:after="0" w:line="240" w:lineRule="auto"/>
              <w:jc w:val="left"/>
            </w:pPr>
            <w:r>
              <w:rPr>
                <w:sz w:val="16"/>
              </w:rPr>
              <w:t>OPAY_NG</w:t>
            </w:r>
          </w:p>
        </w:tc>
        <w:tc>
          <w:tcPr>
            <w:tcW w:w="1800" w:type="dxa"/>
            <w:vAlign w:val="center"/>
          </w:tcPr>
          <w:p w14:paraId="37476517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458EC7FA">
            <w:pPr>
              <w:spacing w:after="0" w:line="240" w:lineRule="auto"/>
              <w:jc w:val="left"/>
            </w:pPr>
            <w:r>
              <w:rPr>
                <w:sz w:val="16"/>
              </w:rPr>
              <w:t>OPay</w:t>
            </w:r>
          </w:p>
        </w:tc>
        <w:tc>
          <w:tcPr>
            <w:tcW w:w="1800" w:type="dxa"/>
            <w:vAlign w:val="center"/>
          </w:tcPr>
          <w:p w14:paraId="3664F320">
            <w:pPr>
              <w:spacing w:after="0" w:line="240" w:lineRule="auto"/>
              <w:jc w:val="left"/>
            </w:pPr>
            <w:r>
              <w:rPr>
                <w:sz w:val="16"/>
              </w:rPr>
              <w:t>OPay</w:t>
            </w:r>
          </w:p>
        </w:tc>
        <w:tc>
          <w:tcPr>
            <w:tcW w:w="1080" w:type="dxa"/>
            <w:vAlign w:val="center"/>
          </w:tcPr>
          <w:p w14:paraId="50DAD4F5">
            <w:pPr>
              <w:spacing w:after="0" w:line="240" w:lineRule="auto"/>
              <w:jc w:val="center"/>
            </w:pPr>
            <w:r>
              <w:rPr>
                <w:sz w:val="16"/>
              </w:rPr>
              <w:t>NG</w:t>
            </w:r>
          </w:p>
        </w:tc>
      </w:tr>
      <w:tr w14:paraId="0BD2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5EEE2FC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376" w:type="dxa"/>
            <w:vAlign w:val="center"/>
          </w:tcPr>
          <w:p w14:paraId="056843A2">
            <w:pPr>
              <w:spacing w:after="0" w:line="240" w:lineRule="auto"/>
              <w:jc w:val="left"/>
            </w:pPr>
            <w:r>
              <w:rPr>
                <w:sz w:val="16"/>
              </w:rPr>
              <w:t>PALMPAY_NG</w:t>
            </w:r>
          </w:p>
        </w:tc>
        <w:tc>
          <w:tcPr>
            <w:tcW w:w="1800" w:type="dxa"/>
            <w:vAlign w:val="center"/>
          </w:tcPr>
          <w:p w14:paraId="32EB34B0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314AA134">
            <w:pPr>
              <w:spacing w:after="0" w:line="240" w:lineRule="auto"/>
              <w:jc w:val="left"/>
            </w:pPr>
            <w:r>
              <w:rPr>
                <w:sz w:val="16"/>
              </w:rPr>
              <w:t>PalmPay</w:t>
            </w:r>
          </w:p>
        </w:tc>
        <w:tc>
          <w:tcPr>
            <w:tcW w:w="1800" w:type="dxa"/>
            <w:vAlign w:val="center"/>
          </w:tcPr>
          <w:p w14:paraId="56C06F4C">
            <w:pPr>
              <w:spacing w:after="0" w:line="240" w:lineRule="auto"/>
              <w:jc w:val="left"/>
            </w:pPr>
            <w:r>
              <w:rPr>
                <w:sz w:val="16"/>
              </w:rPr>
              <w:t>PalmPay</w:t>
            </w:r>
          </w:p>
        </w:tc>
        <w:tc>
          <w:tcPr>
            <w:tcW w:w="1080" w:type="dxa"/>
            <w:vAlign w:val="center"/>
          </w:tcPr>
          <w:p w14:paraId="56EFE07B">
            <w:pPr>
              <w:spacing w:after="0" w:line="240" w:lineRule="auto"/>
              <w:jc w:val="center"/>
            </w:pPr>
            <w:r>
              <w:rPr>
                <w:sz w:val="16"/>
              </w:rPr>
              <w:t>NG</w:t>
            </w:r>
          </w:p>
        </w:tc>
      </w:tr>
      <w:tr w14:paraId="4197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2893D4E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376" w:type="dxa"/>
            <w:vAlign w:val="center"/>
          </w:tcPr>
          <w:p w14:paraId="2B5C534F">
            <w:pPr>
              <w:spacing w:after="0" w:line="240" w:lineRule="auto"/>
              <w:jc w:val="left"/>
            </w:pPr>
            <w:r>
              <w:rPr>
                <w:sz w:val="16"/>
              </w:rPr>
              <w:t>MONIEPOINT_NG</w:t>
            </w:r>
          </w:p>
        </w:tc>
        <w:tc>
          <w:tcPr>
            <w:tcW w:w="1800" w:type="dxa"/>
            <w:vAlign w:val="center"/>
          </w:tcPr>
          <w:p w14:paraId="1390910F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01FA2934">
            <w:pPr>
              <w:spacing w:after="0" w:line="240" w:lineRule="auto"/>
              <w:jc w:val="left"/>
            </w:pPr>
            <w:r>
              <w:rPr>
                <w:sz w:val="16"/>
              </w:rPr>
              <w:t>Moniepoint</w:t>
            </w:r>
          </w:p>
        </w:tc>
        <w:tc>
          <w:tcPr>
            <w:tcW w:w="1800" w:type="dxa"/>
            <w:vAlign w:val="center"/>
          </w:tcPr>
          <w:p w14:paraId="695687E5">
            <w:pPr>
              <w:spacing w:after="0" w:line="240" w:lineRule="auto"/>
              <w:jc w:val="left"/>
            </w:pPr>
            <w:r>
              <w:rPr>
                <w:sz w:val="16"/>
              </w:rPr>
              <w:t>Moniepoint</w:t>
            </w:r>
          </w:p>
        </w:tc>
        <w:tc>
          <w:tcPr>
            <w:tcW w:w="1080" w:type="dxa"/>
            <w:vAlign w:val="center"/>
          </w:tcPr>
          <w:p w14:paraId="4112396E">
            <w:pPr>
              <w:spacing w:after="0" w:line="240" w:lineRule="auto"/>
              <w:jc w:val="center"/>
            </w:pPr>
            <w:r>
              <w:rPr>
                <w:sz w:val="16"/>
              </w:rPr>
              <w:t>NG</w:t>
            </w:r>
          </w:p>
        </w:tc>
      </w:tr>
      <w:tr w14:paraId="40E3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396E392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2376" w:type="dxa"/>
            <w:vAlign w:val="center"/>
          </w:tcPr>
          <w:p w14:paraId="0BB24FC8">
            <w:pPr>
              <w:spacing w:after="0" w:line="240" w:lineRule="auto"/>
              <w:jc w:val="left"/>
            </w:pPr>
            <w:r>
              <w:rPr>
                <w:sz w:val="16"/>
              </w:rPr>
              <w:t>PAYSTACK_NG</w:t>
            </w:r>
          </w:p>
        </w:tc>
        <w:tc>
          <w:tcPr>
            <w:tcW w:w="1800" w:type="dxa"/>
            <w:vAlign w:val="center"/>
          </w:tcPr>
          <w:p w14:paraId="5A9C32A1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5CDE896B">
            <w:pPr>
              <w:spacing w:after="0" w:line="240" w:lineRule="auto"/>
              <w:jc w:val="left"/>
            </w:pPr>
            <w:r>
              <w:rPr>
                <w:sz w:val="16"/>
              </w:rPr>
              <w:t>Paystack</w:t>
            </w:r>
          </w:p>
        </w:tc>
        <w:tc>
          <w:tcPr>
            <w:tcW w:w="1800" w:type="dxa"/>
            <w:vAlign w:val="center"/>
          </w:tcPr>
          <w:p w14:paraId="27ED2B7D">
            <w:pPr>
              <w:spacing w:after="0" w:line="240" w:lineRule="auto"/>
              <w:jc w:val="left"/>
            </w:pPr>
            <w:r>
              <w:rPr>
                <w:sz w:val="16"/>
              </w:rPr>
              <w:t>Paystack</w:t>
            </w:r>
          </w:p>
        </w:tc>
        <w:tc>
          <w:tcPr>
            <w:tcW w:w="1080" w:type="dxa"/>
            <w:vAlign w:val="center"/>
          </w:tcPr>
          <w:p w14:paraId="77CCD717">
            <w:pPr>
              <w:spacing w:after="0" w:line="240" w:lineRule="auto"/>
              <w:jc w:val="center"/>
            </w:pPr>
            <w:r>
              <w:rPr>
                <w:sz w:val="16"/>
              </w:rPr>
              <w:t>NG</w:t>
            </w:r>
          </w:p>
        </w:tc>
      </w:tr>
      <w:tr w14:paraId="0DA0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587539D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376" w:type="dxa"/>
            <w:vAlign w:val="center"/>
          </w:tcPr>
          <w:p w14:paraId="573334D5">
            <w:pPr>
              <w:spacing w:after="0" w:line="240" w:lineRule="auto"/>
              <w:jc w:val="left"/>
            </w:pPr>
            <w:r>
              <w:rPr>
                <w:sz w:val="16"/>
              </w:rPr>
              <w:t>MTN_MOMO_CG</w:t>
            </w:r>
          </w:p>
        </w:tc>
        <w:tc>
          <w:tcPr>
            <w:tcW w:w="1800" w:type="dxa"/>
            <w:vAlign w:val="center"/>
          </w:tcPr>
          <w:p w14:paraId="2260F805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461DCA96">
            <w:pPr>
              <w:spacing w:after="0" w:line="240" w:lineRule="auto"/>
              <w:jc w:val="left"/>
            </w:pPr>
            <w:r>
              <w:rPr>
                <w:sz w:val="16"/>
              </w:rPr>
              <w:t>MTN Mobile Money</w:t>
            </w:r>
          </w:p>
        </w:tc>
        <w:tc>
          <w:tcPr>
            <w:tcW w:w="1800" w:type="dxa"/>
            <w:vAlign w:val="center"/>
          </w:tcPr>
          <w:p w14:paraId="13ED40DD">
            <w:pPr>
              <w:spacing w:after="0" w:line="240" w:lineRule="auto"/>
              <w:jc w:val="left"/>
            </w:pPr>
            <w:r>
              <w:rPr>
                <w:sz w:val="16"/>
              </w:rPr>
              <w:t>MTNMomo</w:t>
            </w:r>
          </w:p>
        </w:tc>
        <w:tc>
          <w:tcPr>
            <w:tcW w:w="1080" w:type="dxa"/>
            <w:vAlign w:val="center"/>
          </w:tcPr>
          <w:p w14:paraId="6064EE3A">
            <w:pPr>
              <w:spacing w:after="0" w:line="240" w:lineRule="auto"/>
              <w:jc w:val="center"/>
            </w:pPr>
            <w:r>
              <w:rPr>
                <w:sz w:val="16"/>
              </w:rPr>
              <w:t>CG</w:t>
            </w:r>
          </w:p>
        </w:tc>
      </w:tr>
      <w:tr w14:paraId="5D3D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1CBFD91"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2376" w:type="dxa"/>
            <w:vAlign w:val="center"/>
          </w:tcPr>
          <w:p w14:paraId="72E93B90">
            <w:pPr>
              <w:spacing w:after="0" w:line="240" w:lineRule="auto"/>
              <w:jc w:val="left"/>
            </w:pPr>
            <w:r>
              <w:rPr>
                <w:sz w:val="16"/>
              </w:rPr>
              <w:t>AIRTELMONEY_CG</w:t>
            </w:r>
          </w:p>
        </w:tc>
        <w:tc>
          <w:tcPr>
            <w:tcW w:w="1800" w:type="dxa"/>
            <w:vAlign w:val="center"/>
          </w:tcPr>
          <w:p w14:paraId="0C3D20DC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1E47ED7F">
            <w:pPr>
              <w:spacing w:after="0" w:line="240" w:lineRule="auto"/>
              <w:jc w:val="left"/>
            </w:pPr>
            <w:r>
              <w:rPr>
                <w:sz w:val="16"/>
              </w:rPr>
              <w:t>Airtel Money</w:t>
            </w:r>
          </w:p>
        </w:tc>
        <w:tc>
          <w:tcPr>
            <w:tcW w:w="1800" w:type="dxa"/>
            <w:vAlign w:val="center"/>
          </w:tcPr>
          <w:p w14:paraId="45AE1E8E">
            <w:pPr>
              <w:spacing w:after="0" w:line="240" w:lineRule="auto"/>
              <w:jc w:val="left"/>
            </w:pPr>
            <w:r>
              <w:rPr>
                <w:sz w:val="16"/>
              </w:rPr>
              <w:t>AirtelMoney</w:t>
            </w:r>
          </w:p>
        </w:tc>
        <w:tc>
          <w:tcPr>
            <w:tcW w:w="1080" w:type="dxa"/>
            <w:vAlign w:val="center"/>
          </w:tcPr>
          <w:p w14:paraId="5F23E0A8">
            <w:pPr>
              <w:spacing w:after="0" w:line="240" w:lineRule="auto"/>
              <w:jc w:val="center"/>
            </w:pPr>
            <w:r>
              <w:rPr>
                <w:sz w:val="16"/>
              </w:rPr>
              <w:t>CG</w:t>
            </w:r>
          </w:p>
        </w:tc>
      </w:tr>
      <w:tr w14:paraId="7D4F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CD6064B"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2376" w:type="dxa"/>
            <w:vAlign w:val="center"/>
          </w:tcPr>
          <w:p w14:paraId="6DCFE957">
            <w:pPr>
              <w:spacing w:after="0" w:line="240" w:lineRule="auto"/>
              <w:jc w:val="left"/>
            </w:pPr>
            <w:r>
              <w:rPr>
                <w:sz w:val="16"/>
              </w:rPr>
              <w:t>ORANGE_MONEY_CD</w:t>
            </w:r>
          </w:p>
        </w:tc>
        <w:tc>
          <w:tcPr>
            <w:tcW w:w="1800" w:type="dxa"/>
            <w:vAlign w:val="center"/>
          </w:tcPr>
          <w:p w14:paraId="3EF20C31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16BE2CD6">
            <w:pPr>
              <w:spacing w:after="0" w:line="240" w:lineRule="auto"/>
              <w:jc w:val="left"/>
            </w:pPr>
            <w:r>
              <w:rPr>
                <w:sz w:val="16"/>
              </w:rPr>
              <w:t>Orange Money</w:t>
            </w:r>
          </w:p>
        </w:tc>
        <w:tc>
          <w:tcPr>
            <w:tcW w:w="1800" w:type="dxa"/>
            <w:vAlign w:val="center"/>
          </w:tcPr>
          <w:p w14:paraId="3CA97CAF">
            <w:pPr>
              <w:spacing w:after="0" w:line="240" w:lineRule="auto"/>
              <w:jc w:val="left"/>
            </w:pPr>
            <w:r>
              <w:rPr>
                <w:sz w:val="16"/>
              </w:rPr>
              <w:t>OrangeMoney</w:t>
            </w:r>
          </w:p>
        </w:tc>
        <w:tc>
          <w:tcPr>
            <w:tcW w:w="1080" w:type="dxa"/>
            <w:vAlign w:val="center"/>
          </w:tcPr>
          <w:p w14:paraId="28B4CAD2">
            <w:pPr>
              <w:spacing w:after="0" w:line="240" w:lineRule="auto"/>
              <w:jc w:val="center"/>
            </w:pPr>
            <w:r>
              <w:rPr>
                <w:sz w:val="16"/>
              </w:rPr>
              <w:t>CD</w:t>
            </w:r>
          </w:p>
        </w:tc>
      </w:tr>
      <w:tr w14:paraId="0DFE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BFB530">
            <w:pPr>
              <w:spacing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2376" w:type="dxa"/>
            <w:vAlign w:val="center"/>
          </w:tcPr>
          <w:p w14:paraId="4730B3CE">
            <w:pPr>
              <w:spacing w:after="0" w:line="240" w:lineRule="auto"/>
              <w:jc w:val="left"/>
            </w:pPr>
            <w:r>
              <w:rPr>
                <w:sz w:val="16"/>
              </w:rPr>
              <w:t>AFRIMONEY_CD</w:t>
            </w:r>
          </w:p>
        </w:tc>
        <w:tc>
          <w:tcPr>
            <w:tcW w:w="1800" w:type="dxa"/>
            <w:vAlign w:val="center"/>
          </w:tcPr>
          <w:p w14:paraId="5321C0AC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64D26D80">
            <w:pPr>
              <w:spacing w:after="0" w:line="240" w:lineRule="auto"/>
              <w:jc w:val="left"/>
            </w:pPr>
            <w:r>
              <w:rPr>
                <w:sz w:val="16"/>
              </w:rPr>
              <w:t>Afrimoney</w:t>
            </w:r>
          </w:p>
        </w:tc>
        <w:tc>
          <w:tcPr>
            <w:tcW w:w="1800" w:type="dxa"/>
            <w:vAlign w:val="center"/>
          </w:tcPr>
          <w:p w14:paraId="4505ED44">
            <w:pPr>
              <w:spacing w:after="0" w:line="240" w:lineRule="auto"/>
              <w:jc w:val="left"/>
            </w:pPr>
            <w:r>
              <w:rPr>
                <w:sz w:val="16"/>
              </w:rPr>
              <w:t>Afrimoney</w:t>
            </w:r>
          </w:p>
        </w:tc>
        <w:tc>
          <w:tcPr>
            <w:tcW w:w="1080" w:type="dxa"/>
            <w:vAlign w:val="center"/>
          </w:tcPr>
          <w:p w14:paraId="304C8607">
            <w:pPr>
              <w:spacing w:after="0" w:line="240" w:lineRule="auto"/>
              <w:jc w:val="center"/>
            </w:pPr>
            <w:r>
              <w:rPr>
                <w:sz w:val="16"/>
              </w:rPr>
              <w:t>CD</w:t>
            </w:r>
          </w:p>
        </w:tc>
      </w:tr>
      <w:tr w14:paraId="4034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BDD57FE">
            <w:pPr>
              <w:spacing w:after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2376" w:type="dxa"/>
            <w:vAlign w:val="center"/>
          </w:tcPr>
          <w:p w14:paraId="27636F09">
            <w:pPr>
              <w:spacing w:after="0" w:line="240" w:lineRule="auto"/>
              <w:jc w:val="left"/>
            </w:pPr>
            <w:r>
              <w:rPr>
                <w:sz w:val="16"/>
              </w:rPr>
              <w:t>AIRTELMONEY_CD</w:t>
            </w:r>
          </w:p>
        </w:tc>
        <w:tc>
          <w:tcPr>
            <w:tcW w:w="1800" w:type="dxa"/>
            <w:vAlign w:val="center"/>
          </w:tcPr>
          <w:p w14:paraId="745990AC">
            <w:pPr>
              <w:spacing w:after="0" w:line="240" w:lineRule="auto"/>
              <w:jc w:val="left"/>
            </w:pPr>
            <w:r>
              <w:rPr>
                <w:sz w:val="16"/>
              </w:rPr>
              <w:t>NULL</w:t>
            </w:r>
          </w:p>
        </w:tc>
        <w:tc>
          <w:tcPr>
            <w:tcW w:w="2160" w:type="dxa"/>
            <w:vAlign w:val="center"/>
          </w:tcPr>
          <w:p w14:paraId="0625EC3F">
            <w:pPr>
              <w:spacing w:after="0" w:line="240" w:lineRule="auto"/>
              <w:jc w:val="left"/>
            </w:pPr>
            <w:r>
              <w:rPr>
                <w:sz w:val="16"/>
              </w:rPr>
              <w:t>Airtel Money</w:t>
            </w:r>
          </w:p>
        </w:tc>
        <w:tc>
          <w:tcPr>
            <w:tcW w:w="1800" w:type="dxa"/>
            <w:vAlign w:val="center"/>
          </w:tcPr>
          <w:p w14:paraId="1C101A05">
            <w:pPr>
              <w:spacing w:after="0" w:line="240" w:lineRule="auto"/>
              <w:jc w:val="left"/>
            </w:pPr>
            <w:r>
              <w:rPr>
                <w:sz w:val="16"/>
              </w:rPr>
              <w:t>AirtelMoney</w:t>
            </w:r>
          </w:p>
        </w:tc>
        <w:tc>
          <w:tcPr>
            <w:tcW w:w="1080" w:type="dxa"/>
            <w:vAlign w:val="center"/>
          </w:tcPr>
          <w:p w14:paraId="4377186F">
            <w:pPr>
              <w:spacing w:after="0" w:line="240" w:lineRule="auto"/>
              <w:jc w:val="center"/>
            </w:pPr>
            <w:r>
              <w:rPr>
                <w:sz w:val="16"/>
              </w:rPr>
              <w:t>CD</w:t>
            </w:r>
          </w:p>
        </w:tc>
      </w:tr>
      <w:tr w14:paraId="3F9C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92BB4D4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376" w:type="dxa"/>
            <w:vAlign w:val="center"/>
          </w:tcPr>
          <w:p w14:paraId="2BAC51A2">
            <w:pPr>
              <w:spacing w:after="0" w:line="240" w:lineRule="auto"/>
              <w:jc w:val="left"/>
            </w:pPr>
            <w:r>
              <w:rPr>
                <w:sz w:val="16"/>
              </w:rPr>
              <w:t>TMONEY_TG</w:t>
            </w:r>
          </w:p>
        </w:tc>
        <w:tc>
          <w:tcPr>
            <w:tcW w:w="1800" w:type="dxa"/>
            <w:vAlign w:val="center"/>
          </w:tcPr>
          <w:p w14:paraId="597C65FD">
            <w:pPr>
              <w:spacing w:after="0" w:line="240" w:lineRule="auto"/>
              <w:jc w:val="left"/>
            </w:pPr>
            <w:r>
              <w:rPr>
                <w:sz w:val="16"/>
              </w:rPr>
              <w:t>165</w:t>
            </w:r>
          </w:p>
        </w:tc>
        <w:tc>
          <w:tcPr>
            <w:tcW w:w="2160" w:type="dxa"/>
            <w:vAlign w:val="center"/>
          </w:tcPr>
          <w:p w14:paraId="729E8A08">
            <w:pPr>
              <w:spacing w:after="0" w:line="240" w:lineRule="auto"/>
              <w:jc w:val="left"/>
            </w:pPr>
            <w:r>
              <w:rPr>
                <w:sz w:val="16"/>
              </w:rPr>
              <w:t>T-Money</w:t>
            </w:r>
          </w:p>
        </w:tc>
        <w:tc>
          <w:tcPr>
            <w:tcW w:w="1800" w:type="dxa"/>
            <w:vAlign w:val="center"/>
          </w:tcPr>
          <w:p w14:paraId="01D4D224">
            <w:pPr>
              <w:spacing w:after="0" w:line="240" w:lineRule="auto"/>
              <w:jc w:val="left"/>
            </w:pPr>
            <w:r>
              <w:rPr>
                <w:sz w:val="16"/>
              </w:rPr>
              <w:t>TMoney</w:t>
            </w:r>
          </w:p>
        </w:tc>
        <w:tc>
          <w:tcPr>
            <w:tcW w:w="1080" w:type="dxa"/>
            <w:vAlign w:val="center"/>
          </w:tcPr>
          <w:p w14:paraId="6CF35984">
            <w:pPr>
              <w:spacing w:after="0" w:line="240" w:lineRule="auto"/>
              <w:jc w:val="center"/>
            </w:pPr>
            <w:r>
              <w:rPr>
                <w:sz w:val="16"/>
              </w:rPr>
              <w:t>TG</w:t>
            </w:r>
          </w:p>
        </w:tc>
      </w:tr>
      <w:tr w14:paraId="082E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2757B22">
            <w:pPr>
              <w:spacing w:after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2376" w:type="dxa"/>
            <w:vAlign w:val="center"/>
          </w:tcPr>
          <w:p w14:paraId="480EC478">
            <w:pPr>
              <w:spacing w:after="0" w:line="240" w:lineRule="auto"/>
              <w:jc w:val="left"/>
            </w:pPr>
            <w:r>
              <w:rPr>
                <w:sz w:val="16"/>
              </w:rPr>
              <w:t>MOOV_MONEY_ML</w:t>
            </w:r>
          </w:p>
        </w:tc>
        <w:tc>
          <w:tcPr>
            <w:tcW w:w="1800" w:type="dxa"/>
            <w:vAlign w:val="center"/>
          </w:tcPr>
          <w:p w14:paraId="6AD2D903">
            <w:pPr>
              <w:spacing w:after="0" w:line="240" w:lineRule="auto"/>
              <w:jc w:val="left"/>
            </w:pPr>
            <w:r>
              <w:rPr>
                <w:sz w:val="16"/>
              </w:rPr>
              <w:t>355</w:t>
            </w:r>
          </w:p>
        </w:tc>
        <w:tc>
          <w:tcPr>
            <w:tcW w:w="2160" w:type="dxa"/>
            <w:vAlign w:val="center"/>
          </w:tcPr>
          <w:p w14:paraId="7CCCEA03">
            <w:pPr>
              <w:spacing w:after="0" w:line="240" w:lineRule="auto"/>
              <w:jc w:val="left"/>
            </w:pPr>
            <w:r>
              <w:rPr>
                <w:sz w:val="16"/>
              </w:rPr>
              <w:t>Moov Money</w:t>
            </w:r>
          </w:p>
        </w:tc>
        <w:tc>
          <w:tcPr>
            <w:tcW w:w="1800" w:type="dxa"/>
            <w:vAlign w:val="center"/>
          </w:tcPr>
          <w:p w14:paraId="39A6226F">
            <w:pPr>
              <w:spacing w:after="0" w:line="240" w:lineRule="auto"/>
              <w:jc w:val="left"/>
            </w:pPr>
            <w:r>
              <w:rPr>
                <w:sz w:val="16"/>
              </w:rPr>
              <w:t>MoovMoney</w:t>
            </w:r>
          </w:p>
        </w:tc>
        <w:tc>
          <w:tcPr>
            <w:tcW w:w="1080" w:type="dxa"/>
            <w:vAlign w:val="center"/>
          </w:tcPr>
          <w:p w14:paraId="50DA2AEE">
            <w:pPr>
              <w:spacing w:after="0" w:line="240" w:lineRule="auto"/>
              <w:jc w:val="center"/>
            </w:pPr>
            <w:r>
              <w:rPr>
                <w:sz w:val="16"/>
              </w:rPr>
              <w:t>ML</w:t>
            </w:r>
          </w:p>
        </w:tc>
      </w:tr>
      <w:tr w14:paraId="603F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DAFD4ED">
            <w:pPr>
              <w:spacing w:after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2376" w:type="dxa"/>
            <w:vAlign w:val="center"/>
          </w:tcPr>
          <w:p w14:paraId="6EEFF7C6">
            <w:pPr>
              <w:spacing w:after="0" w:line="240" w:lineRule="auto"/>
              <w:jc w:val="left"/>
            </w:pPr>
            <w:r>
              <w:rPr>
                <w:sz w:val="16"/>
              </w:rPr>
              <w:t>ORANGE_MONEY_ML</w:t>
            </w:r>
          </w:p>
        </w:tc>
        <w:tc>
          <w:tcPr>
            <w:tcW w:w="1800" w:type="dxa"/>
            <w:vAlign w:val="center"/>
          </w:tcPr>
          <w:p w14:paraId="56D94839">
            <w:pPr>
              <w:spacing w:after="0" w:line="240" w:lineRule="auto"/>
              <w:jc w:val="left"/>
            </w:pPr>
            <w:r>
              <w:rPr>
                <w:sz w:val="16"/>
              </w:rPr>
              <w:t>353</w:t>
            </w:r>
          </w:p>
        </w:tc>
        <w:tc>
          <w:tcPr>
            <w:tcW w:w="2160" w:type="dxa"/>
            <w:vAlign w:val="center"/>
          </w:tcPr>
          <w:p w14:paraId="44ED7B61">
            <w:pPr>
              <w:spacing w:after="0" w:line="240" w:lineRule="auto"/>
              <w:jc w:val="left"/>
            </w:pPr>
            <w:r>
              <w:rPr>
                <w:sz w:val="16"/>
              </w:rPr>
              <w:t>Orange Money</w:t>
            </w:r>
          </w:p>
        </w:tc>
        <w:tc>
          <w:tcPr>
            <w:tcW w:w="1800" w:type="dxa"/>
            <w:vAlign w:val="center"/>
          </w:tcPr>
          <w:p w14:paraId="3C635E44">
            <w:pPr>
              <w:spacing w:after="0" w:line="240" w:lineRule="auto"/>
              <w:jc w:val="left"/>
            </w:pPr>
            <w:r>
              <w:rPr>
                <w:sz w:val="16"/>
              </w:rPr>
              <w:t>OrangeMoney</w:t>
            </w:r>
          </w:p>
        </w:tc>
        <w:tc>
          <w:tcPr>
            <w:tcW w:w="1080" w:type="dxa"/>
            <w:vAlign w:val="center"/>
          </w:tcPr>
          <w:p w14:paraId="52068A9A">
            <w:pPr>
              <w:spacing w:after="0" w:line="240" w:lineRule="auto"/>
              <w:jc w:val="center"/>
            </w:pPr>
            <w:r>
              <w:rPr>
                <w:sz w:val="16"/>
              </w:rPr>
              <w:t>ML</w:t>
            </w:r>
          </w:p>
        </w:tc>
      </w:tr>
      <w:tr w14:paraId="27B9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4C1D872">
            <w:pPr>
              <w:spacing w:after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2376" w:type="dxa"/>
            <w:vAlign w:val="center"/>
          </w:tcPr>
          <w:p w14:paraId="4406B429">
            <w:pPr>
              <w:spacing w:after="0" w:line="240" w:lineRule="auto"/>
              <w:jc w:val="left"/>
            </w:pPr>
            <w:r>
              <w:rPr>
                <w:sz w:val="16"/>
              </w:rPr>
              <w:t>MTN_MOMO_BJ</w:t>
            </w:r>
          </w:p>
        </w:tc>
        <w:tc>
          <w:tcPr>
            <w:tcW w:w="1800" w:type="dxa"/>
            <w:vAlign w:val="center"/>
          </w:tcPr>
          <w:p w14:paraId="345CF29C">
            <w:pPr>
              <w:spacing w:after="0" w:line="240" w:lineRule="auto"/>
              <w:jc w:val="left"/>
            </w:pPr>
            <w:r>
              <w:rPr>
                <w:sz w:val="16"/>
              </w:rPr>
              <w:t>287</w:t>
            </w:r>
          </w:p>
        </w:tc>
        <w:tc>
          <w:tcPr>
            <w:tcW w:w="2160" w:type="dxa"/>
            <w:vAlign w:val="center"/>
          </w:tcPr>
          <w:p w14:paraId="02358154">
            <w:pPr>
              <w:spacing w:after="0" w:line="240" w:lineRule="auto"/>
              <w:jc w:val="left"/>
            </w:pPr>
            <w:r>
              <w:rPr>
                <w:sz w:val="16"/>
              </w:rPr>
              <w:t>MTN Mobile Money</w:t>
            </w:r>
          </w:p>
        </w:tc>
        <w:tc>
          <w:tcPr>
            <w:tcW w:w="1800" w:type="dxa"/>
            <w:vAlign w:val="center"/>
          </w:tcPr>
          <w:p w14:paraId="1ED02C49">
            <w:pPr>
              <w:spacing w:after="0" w:line="240" w:lineRule="auto"/>
              <w:jc w:val="left"/>
            </w:pPr>
            <w:r>
              <w:rPr>
                <w:sz w:val="16"/>
              </w:rPr>
              <w:t>MTNMomo</w:t>
            </w:r>
          </w:p>
        </w:tc>
        <w:tc>
          <w:tcPr>
            <w:tcW w:w="1080" w:type="dxa"/>
            <w:vAlign w:val="center"/>
          </w:tcPr>
          <w:p w14:paraId="35A8A41C">
            <w:pPr>
              <w:spacing w:after="0" w:line="240" w:lineRule="auto"/>
              <w:jc w:val="center"/>
            </w:pPr>
            <w:r>
              <w:rPr>
                <w:sz w:val="16"/>
              </w:rPr>
              <w:t>BJ</w:t>
            </w:r>
          </w:p>
        </w:tc>
      </w:tr>
      <w:tr w14:paraId="5482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8CAB26A"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2376" w:type="dxa"/>
            <w:vAlign w:val="center"/>
          </w:tcPr>
          <w:p w14:paraId="158D7D62">
            <w:pPr>
              <w:spacing w:after="0" w:line="240" w:lineRule="auto"/>
              <w:jc w:val="left"/>
            </w:pPr>
            <w:r>
              <w:rPr>
                <w:sz w:val="16"/>
              </w:rPr>
              <w:t>MOOV_MONEY_BJ</w:t>
            </w:r>
          </w:p>
        </w:tc>
        <w:tc>
          <w:tcPr>
            <w:tcW w:w="1800" w:type="dxa"/>
            <w:vAlign w:val="center"/>
          </w:tcPr>
          <w:p w14:paraId="26A08891">
            <w:pPr>
              <w:spacing w:after="0" w:line="240" w:lineRule="auto"/>
              <w:jc w:val="left"/>
            </w:pPr>
            <w:r>
              <w:rPr>
                <w:sz w:val="16"/>
              </w:rPr>
              <w:t>419</w:t>
            </w:r>
          </w:p>
        </w:tc>
        <w:tc>
          <w:tcPr>
            <w:tcW w:w="2160" w:type="dxa"/>
            <w:vAlign w:val="center"/>
          </w:tcPr>
          <w:p w14:paraId="4DE71EB2">
            <w:pPr>
              <w:spacing w:after="0" w:line="240" w:lineRule="auto"/>
              <w:jc w:val="left"/>
            </w:pPr>
            <w:r>
              <w:rPr>
                <w:sz w:val="16"/>
              </w:rPr>
              <w:t>Moov Money</w:t>
            </w:r>
          </w:p>
        </w:tc>
        <w:tc>
          <w:tcPr>
            <w:tcW w:w="1800" w:type="dxa"/>
            <w:vAlign w:val="center"/>
          </w:tcPr>
          <w:p w14:paraId="5A4AE6AA">
            <w:pPr>
              <w:spacing w:after="0" w:line="240" w:lineRule="auto"/>
              <w:jc w:val="left"/>
            </w:pPr>
            <w:r>
              <w:rPr>
                <w:sz w:val="16"/>
              </w:rPr>
              <w:t>MoovMoney</w:t>
            </w:r>
          </w:p>
        </w:tc>
        <w:tc>
          <w:tcPr>
            <w:tcW w:w="1080" w:type="dxa"/>
            <w:vAlign w:val="center"/>
          </w:tcPr>
          <w:p w14:paraId="4DD89540">
            <w:pPr>
              <w:spacing w:after="0" w:line="240" w:lineRule="auto"/>
              <w:jc w:val="center"/>
            </w:pPr>
            <w:r>
              <w:rPr>
                <w:sz w:val="16"/>
              </w:rPr>
              <w:t>BJ</w:t>
            </w:r>
          </w:p>
        </w:tc>
      </w:tr>
      <w:tr w14:paraId="443A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47B7C3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2376" w:type="dxa"/>
            <w:vAlign w:val="center"/>
          </w:tcPr>
          <w:p w14:paraId="2A3EBCE7">
            <w:pPr>
              <w:spacing w:after="0" w:line="240" w:lineRule="auto"/>
              <w:jc w:val="left"/>
            </w:pPr>
            <w:r>
              <w:rPr>
                <w:sz w:val="16"/>
              </w:rPr>
              <w:t>ORANGE_MONEY_BF</w:t>
            </w:r>
          </w:p>
        </w:tc>
        <w:tc>
          <w:tcPr>
            <w:tcW w:w="1800" w:type="dxa"/>
            <w:vAlign w:val="center"/>
          </w:tcPr>
          <w:p w14:paraId="4ECAAB68">
            <w:pPr>
              <w:spacing w:after="0" w:line="240" w:lineRule="auto"/>
              <w:jc w:val="left"/>
            </w:pPr>
            <w:r>
              <w:rPr>
                <w:sz w:val="16"/>
              </w:rPr>
              <w:t>241</w:t>
            </w:r>
          </w:p>
        </w:tc>
        <w:tc>
          <w:tcPr>
            <w:tcW w:w="2160" w:type="dxa"/>
            <w:vAlign w:val="center"/>
          </w:tcPr>
          <w:p w14:paraId="5D3170F9">
            <w:pPr>
              <w:spacing w:after="0" w:line="240" w:lineRule="auto"/>
              <w:jc w:val="left"/>
            </w:pPr>
            <w:r>
              <w:rPr>
                <w:sz w:val="16"/>
              </w:rPr>
              <w:t>Orange Money</w:t>
            </w:r>
          </w:p>
        </w:tc>
        <w:tc>
          <w:tcPr>
            <w:tcW w:w="1800" w:type="dxa"/>
            <w:vAlign w:val="center"/>
          </w:tcPr>
          <w:p w14:paraId="2EFB8833">
            <w:pPr>
              <w:spacing w:after="0" w:line="240" w:lineRule="auto"/>
              <w:jc w:val="left"/>
            </w:pPr>
            <w:r>
              <w:rPr>
                <w:sz w:val="16"/>
              </w:rPr>
              <w:t>OrangeMoney</w:t>
            </w:r>
          </w:p>
        </w:tc>
        <w:tc>
          <w:tcPr>
            <w:tcW w:w="1080" w:type="dxa"/>
            <w:vAlign w:val="center"/>
          </w:tcPr>
          <w:p w14:paraId="685B0986">
            <w:pPr>
              <w:spacing w:after="0" w:line="240" w:lineRule="auto"/>
              <w:jc w:val="center"/>
            </w:pPr>
            <w:r>
              <w:rPr>
                <w:sz w:val="16"/>
              </w:rPr>
              <w:t>BF</w:t>
            </w:r>
          </w:p>
        </w:tc>
      </w:tr>
    </w:tbl>
    <w:p w14:paraId="4751037A"/>
    <w:sectPr>
      <w:footerReference r:id="rId5" w:type="default"/>
      <w:pgSz w:w="12240" w:h="15840"/>
      <w:pgMar w:top="792" w:right="648" w:bottom="792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8E29E">
    <w:pPr>
      <w:pStyle w:val="18"/>
      <w:jc w:val="center"/>
    </w:pPr>
    <w:r>
      <w:rPr>
        <w:sz w:val="16"/>
      </w:rPr>
      <w:t>Network ID Mapping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C9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1083</Characters>
  <Lines>0</Lines>
  <Paragraphs>0</Paragraphs>
  <TotalTime>1</TotalTime>
  <ScaleCrop>false</ScaleCrop>
  <LinksUpToDate>false</LinksUpToDate>
  <CharactersWithSpaces>1115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Kithome James Kilali</cp:lastModifiedBy>
  <dcterms:modified xsi:type="dcterms:W3CDTF">2026-09-14T16:05:51Z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eyJoZGlkIjoiYmMyOGQ5MTViNmMxNWIwN2Q3ZTNiYzE0Y2FhN2E1YzkiLCJ1c2VySWQiOiIzNzI4NDQ3MzA1OTcxIn0=</vt:lpwstr>
  </property>
  <property fmtid="{D5CDD505-2E9C-101B-9397-08002B2CF9AE}" pid="3" name="KSOProductBuildVer">
    <vt:lpwstr>1033-12.1.0.28485</vt:lpwstr>
  </property>
  <property fmtid="{D5CDD505-2E9C-101B-9397-08002B2CF9AE}" pid="4" name="ICV">
    <vt:lpwstr>F7C2788DDA69457EA75C6DDB5670A8B6_12</vt:lpwstr>
  </property>
</Properties>
</file>